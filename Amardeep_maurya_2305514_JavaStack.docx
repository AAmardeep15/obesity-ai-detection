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2C40A">
      <w:pPr>
        <w:rPr>
          <w:rFonts w:hint="default"/>
          <w:lang w:val="en-US"/>
        </w:rPr>
      </w:pPr>
      <w:r>
        <w:rPr>
          <w:b/>
          <w:sz w:val="24"/>
        </w:rPr>
        <w:t xml:space="preserve">Name: </w:t>
      </w:r>
      <w:r>
        <w:rPr>
          <w:rFonts w:hint="default"/>
          <w:b/>
          <w:sz w:val="24"/>
          <w:lang w:val="en-US"/>
        </w:rPr>
        <w:t>Amardeep Maurya</w:t>
      </w:r>
      <w:bookmarkStart w:id="0" w:name="_GoBack"/>
      <w:bookmarkEnd w:id="0"/>
      <w:r>
        <w:rPr>
          <w:b/>
          <w:sz w:val="24"/>
        </w:rPr>
        <w:br w:type="textWrapping"/>
      </w:r>
      <w:r>
        <w:rPr>
          <w:b/>
          <w:sz w:val="24"/>
        </w:rPr>
        <w:t>Roll No: 2</w:t>
      </w:r>
      <w:r>
        <w:rPr>
          <w:rFonts w:hint="default"/>
          <w:b/>
          <w:sz w:val="24"/>
          <w:lang w:val="en-US"/>
        </w:rPr>
        <w:t>305514</w:t>
      </w:r>
    </w:p>
    <w:p w14:paraId="5324C1D7">
      <w:pPr>
        <w:pStyle w:val="2"/>
      </w:pPr>
      <w:r>
        <w:t>Question 1: Palindrome Check using Stack</w:t>
      </w:r>
    </w:p>
    <w:p w14:paraId="70760677">
      <w:r>
        <w:t>Program to check if a string is a palindrome using the Stack class.</w:t>
      </w:r>
    </w:p>
    <w:p w14:paraId="1DD4E0B4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java.util.Stack;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class PalindromeStack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Scanner sc = new Scanner(System.in);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System.out.print("Enter a string: 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input = sc.nextLine();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clean = input.replaceAll("\\s+", "").toLowerCase();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Stack&lt;Character&gt; stack = new Stack&lt;&gt;();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(char ch : clean.toCharArray()) stack.push(ch);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StringBuilder reversed = new StringBuilder();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while (!stack.isEmpty()) reversed.append(stack.pop());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(clean.equals(reversed.toString()))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System.out.println("\"" + input + "\" is a palindrome.");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System.out.println("\"" + input + "\" is not a palindrome.");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4197F555">
      <w:pPr>
        <w:pStyle w:val="2"/>
      </w:pPr>
      <w:r>
        <w:t>Question 2: Well-formed Expression Check</w:t>
      </w:r>
    </w:p>
    <w:p w14:paraId="537B597D">
      <w:r>
        <w:t>Program to check if mathematical brackets are balanced using a Stack.</w:t>
      </w:r>
    </w:p>
    <w:p w14:paraId="1D69C48D">
      <w:r>
        <w:rPr>
          <w:rFonts w:ascii="Courier New" w:hAnsi="Courier New"/>
          <w:sz w:val="20"/>
        </w:rPr>
        <w:t>import java.util.Scanner;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java.util.Stack;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class BalancedEquation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static void main(String[] args)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Scanner sc = new Scanner(System.in);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System.out.print("Enter expression: 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String expr = sc.nextLine();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Stack&lt;Character&gt; s = new Stack&lt;&gt;();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boolean balanced = true;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(char ch : expr.toCharArray())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(ch == '(' || ch == '{' || ch == '[') s.push(ch);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else if (ch == ')' || ch == '}' || ch == ']')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(s.isEmpty()) { balanced = false; break;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char top = s.pop();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if ((ch == ')' &amp;&amp; top != '(') || (ch == '}' &amp;&amp; top != '{') || (ch == ']' &amp;&amp; top != '['))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    balanced = false; break;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(balanced &amp;&amp; s.isEmpty()) System.out.println("Well-formed");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 System.out.println("Not well-formed");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D5DF146">
      <w:pPr>
        <w:pStyle w:val="3"/>
      </w:pPr>
      <w:r>
        <w:t>Execution Output</w:t>
      </w:r>
    </w:p>
    <w:p w14:paraId="4AA75576"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Name: Adarsh Upadhyay | Roll No: 2428145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C:\&gt; java PalindromeStack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Enter a string: Racecar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"Racecar" is a palindrome.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C:\&gt; java BalancedEquation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Enter expression: { a + [ b - (c + d)]}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Well-formed</w:t>
      </w:r>
      <w:r>
        <w:rPr>
          <w:rFonts w:ascii="Consolas" w:hAnsi="Consolas"/>
          <w:sz w:val="20"/>
        </w:rPr>
        <w:br w:type="textWrapping"/>
      </w:r>
      <w:r>
        <w:rPr>
          <w:rFonts w:ascii="Consolas" w:hAnsi="Consolas"/>
          <w:sz w:val="20"/>
        </w:rPr>
        <w:t>--------------------------------------------------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766A14"/>
    <w:rsid w:val="6926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5514_AMARDEEP MAURYA</cp:lastModifiedBy>
  <dcterms:modified xsi:type="dcterms:W3CDTF">2026-03-09T13:51:29Z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B5C92149ADAC4C6898B2CCED2634EF4E_13</vt:lpwstr>
  </property>
</Properties>
</file>